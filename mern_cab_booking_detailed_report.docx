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896C0">
      <w:pPr>
        <w:pStyle w:val="36"/>
        <w:rPr>
          <w:sz w:val="44"/>
          <w:szCs w:val="44"/>
        </w:rPr>
      </w:pPr>
      <w:bookmarkStart w:id="0" w:name="_GoBack"/>
      <w:r>
        <w:rPr>
          <w:rFonts w:ascii="Times New Roman" w:hAnsi="Times New Roman"/>
          <w:sz w:val="44"/>
          <w:szCs w:val="44"/>
        </w:rPr>
        <w:t>Cab Booking System using MERN Stack</w:t>
      </w:r>
      <w:r>
        <w:rPr>
          <w:rFonts w:ascii="Times New Roman" w:hAnsi="Times New Roman"/>
          <w:sz w:val="44"/>
          <w:szCs w:val="44"/>
        </w:rPr>
        <w:br w:type="textWrapping"/>
      </w:r>
      <w:r>
        <w:rPr>
          <w:rFonts w:ascii="Times New Roman" w:hAnsi="Times New Roman"/>
          <w:sz w:val="44"/>
          <w:szCs w:val="44"/>
        </w:rPr>
        <w:t>Project Documentation</w:t>
      </w:r>
    </w:p>
    <w:bookmarkEnd w:id="0"/>
    <w:p w14:paraId="360BD9E3">
      <w:pPr>
        <w:pStyle w:val="2"/>
        <w:rPr>
          <w:sz w:val="28"/>
          <w:szCs w:val="28"/>
        </w:rPr>
      </w:pPr>
      <w:r>
        <w:rPr>
          <w:rFonts w:ascii="Times New Roman" w:hAnsi="Times New Roman"/>
          <w:sz w:val="28"/>
          <w:szCs w:val="28"/>
        </w:rPr>
        <w:t>1. Abstract</w:t>
      </w:r>
    </w:p>
    <w:p w14:paraId="53187204">
      <w:pPr>
        <w:rPr>
          <w:sz w:val="28"/>
          <w:szCs w:val="28"/>
        </w:rPr>
      </w:pPr>
      <w:r>
        <w:rPr>
          <w:rFonts w:ascii="Times New Roman" w:hAnsi="Times New Roman"/>
          <w:sz w:val="28"/>
          <w:szCs w:val="28"/>
        </w:rPr>
        <w:t>The Cab Booking System is a full‑stack web application developed using the MERN stack (MongoDB, Express.js, React.js, and Node.js). The purpose of this project is to provide an efficient digital platform that allows users to easily book cab rides through an online system. With the rapid growth of urban transportation needs, traditional booking methods such as phone calls or manual taxi stands have become inefficient. This project addresses these limitations by offering a modern web‑based solution that automates the entire booking process.</w:t>
      </w:r>
    </w:p>
    <w:p w14:paraId="68A10941">
      <w:pPr>
        <w:rPr>
          <w:sz w:val="28"/>
          <w:szCs w:val="28"/>
        </w:rPr>
      </w:pPr>
      <w:r>
        <w:rPr>
          <w:rFonts w:ascii="Times New Roman" w:hAnsi="Times New Roman"/>
          <w:sz w:val="28"/>
          <w:szCs w:val="28"/>
        </w:rPr>
        <w:t>The system allows users to register, log in, search for available cabs, book rides, view ride history, and manage bookings. Administrators can manage users and monitor ride activities. The project demonstrates how modern web technologies can be combined to create scalable and user‑friendly applications.</w:t>
      </w:r>
    </w:p>
    <w:p w14:paraId="5105DAB5">
      <w:pPr>
        <w:pStyle w:val="2"/>
        <w:rPr>
          <w:sz w:val="28"/>
          <w:szCs w:val="28"/>
        </w:rPr>
      </w:pPr>
      <w:r>
        <w:rPr>
          <w:rFonts w:ascii="Times New Roman" w:hAnsi="Times New Roman"/>
          <w:sz w:val="28"/>
          <w:szCs w:val="28"/>
        </w:rPr>
        <w:t>2. Introduction</w:t>
      </w:r>
    </w:p>
    <w:p w14:paraId="2313470F">
      <w:pPr>
        <w:rPr>
          <w:sz w:val="28"/>
          <w:szCs w:val="28"/>
        </w:rPr>
      </w:pPr>
      <w:r>
        <w:rPr>
          <w:rFonts w:ascii="Times New Roman" w:hAnsi="Times New Roman"/>
          <w:sz w:val="28"/>
          <w:szCs w:val="28"/>
        </w:rPr>
        <w:t>Transportation plays a vital role in daily life. With the advancement of technology, people expect faster and more convenient services. Online cab booking systems such as Uber and Ola have transformed the transportation industry by allowing users to book rides instantly using mobile apps or websites.</w:t>
      </w:r>
    </w:p>
    <w:p w14:paraId="65669822">
      <w:pPr>
        <w:rPr>
          <w:sz w:val="28"/>
          <w:szCs w:val="28"/>
        </w:rPr>
      </w:pPr>
      <w:r>
        <w:rPr>
          <w:rFonts w:ascii="Times New Roman" w:hAnsi="Times New Roman"/>
          <w:sz w:val="28"/>
          <w:szCs w:val="28"/>
        </w:rPr>
        <w:t>The goal of this project is to develop a simplified version of such a system using modern web development technologies. By implementing this project using the MERN stack, the application demonstrates the power of JavaScript‑based full‑stack development.</w:t>
      </w:r>
    </w:p>
    <w:p w14:paraId="6DADF78B">
      <w:pPr>
        <w:pStyle w:val="2"/>
        <w:rPr>
          <w:sz w:val="28"/>
          <w:szCs w:val="28"/>
        </w:rPr>
      </w:pPr>
      <w:r>
        <w:rPr>
          <w:rFonts w:ascii="Times New Roman" w:hAnsi="Times New Roman"/>
          <w:sz w:val="28"/>
          <w:szCs w:val="28"/>
        </w:rPr>
        <w:t>3. Overview of the System</w:t>
      </w:r>
    </w:p>
    <w:p w14:paraId="5DF18DA1">
      <w:pPr>
        <w:rPr>
          <w:sz w:val="28"/>
          <w:szCs w:val="28"/>
        </w:rPr>
      </w:pPr>
      <w:r>
        <w:rPr>
          <w:rFonts w:ascii="Times New Roman" w:hAnsi="Times New Roman"/>
          <w:sz w:val="28"/>
          <w:szCs w:val="28"/>
        </w:rPr>
        <w:t>The Cab Booking System is designed as a web application where users interact with a frontend interface built with React.js. The frontend communicates with backend APIs built using Node.js and Express.js. These APIs handle user authentication, ride booking logic, and database operations. MongoDB stores all application data including user information, booking details, and ride history.</w:t>
      </w:r>
    </w:p>
    <w:p w14:paraId="5921D1BD">
      <w:pPr>
        <w:rPr>
          <w:sz w:val="28"/>
          <w:szCs w:val="28"/>
        </w:rPr>
      </w:pPr>
      <w:r>
        <w:rPr>
          <w:rFonts w:ascii="Times New Roman" w:hAnsi="Times New Roman"/>
          <w:sz w:val="28"/>
          <w:szCs w:val="28"/>
        </w:rPr>
        <w:t>The system architecture follows a client‑server model. The client side is responsible for displaying the interface and collecting user input, while the server side processes requests and communicates with the database.</w:t>
      </w:r>
    </w:p>
    <w:p w14:paraId="655EE127">
      <w:pPr>
        <w:pStyle w:val="2"/>
        <w:rPr>
          <w:sz w:val="28"/>
          <w:szCs w:val="28"/>
        </w:rPr>
      </w:pPr>
      <w:r>
        <w:rPr>
          <w:rFonts w:ascii="Times New Roman" w:hAnsi="Times New Roman"/>
          <w:sz w:val="28"/>
          <w:szCs w:val="28"/>
        </w:rPr>
        <w:t>4. Objectives of the Project</w:t>
      </w:r>
    </w:p>
    <w:p w14:paraId="53A78952">
      <w:pPr>
        <w:rPr>
          <w:sz w:val="28"/>
          <w:szCs w:val="28"/>
        </w:rPr>
      </w:pPr>
      <w:r>
        <w:rPr>
          <w:rFonts w:ascii="Times New Roman" w:hAnsi="Times New Roman"/>
          <w:sz w:val="28"/>
          <w:szCs w:val="28"/>
        </w:rPr>
        <w:t>The major objectives of developing this project are:</w:t>
      </w:r>
    </w:p>
    <w:p w14:paraId="1D20041D">
      <w:pPr>
        <w:rPr>
          <w:sz w:val="28"/>
          <w:szCs w:val="28"/>
        </w:rPr>
      </w:pPr>
      <w:r>
        <w:rPr>
          <w:rFonts w:ascii="Times New Roman" w:hAnsi="Times New Roman"/>
          <w:sz w:val="28"/>
          <w:szCs w:val="28"/>
        </w:rPr>
        <w:t>• To design a digital platform for cab booking.</w:t>
      </w:r>
    </w:p>
    <w:p w14:paraId="00ECBCE0">
      <w:pPr>
        <w:rPr>
          <w:sz w:val="28"/>
          <w:szCs w:val="28"/>
        </w:rPr>
      </w:pPr>
      <w:r>
        <w:rPr>
          <w:rFonts w:ascii="Times New Roman" w:hAnsi="Times New Roman"/>
          <w:sz w:val="28"/>
          <w:szCs w:val="28"/>
        </w:rPr>
        <w:t>• To provide a simple and user‑friendly interface for booking rides.</w:t>
      </w:r>
    </w:p>
    <w:p w14:paraId="73171260">
      <w:pPr>
        <w:rPr>
          <w:sz w:val="28"/>
          <w:szCs w:val="28"/>
        </w:rPr>
      </w:pPr>
      <w:r>
        <w:rPr>
          <w:rFonts w:ascii="Times New Roman" w:hAnsi="Times New Roman"/>
          <w:sz w:val="28"/>
          <w:szCs w:val="28"/>
        </w:rPr>
        <w:t>• To demonstrate the implementation of the MERN stack in a real‑world application.</w:t>
      </w:r>
    </w:p>
    <w:p w14:paraId="44F4F7EE">
      <w:pPr>
        <w:rPr>
          <w:sz w:val="28"/>
          <w:szCs w:val="28"/>
        </w:rPr>
      </w:pPr>
      <w:r>
        <w:rPr>
          <w:rFonts w:ascii="Times New Roman" w:hAnsi="Times New Roman"/>
          <w:sz w:val="28"/>
          <w:szCs w:val="28"/>
        </w:rPr>
        <w:t>• To automate ride booking and record ride history.</w:t>
      </w:r>
    </w:p>
    <w:p w14:paraId="53AE70C7">
      <w:pPr>
        <w:rPr>
          <w:sz w:val="28"/>
          <w:szCs w:val="28"/>
        </w:rPr>
      </w:pPr>
      <w:r>
        <w:rPr>
          <w:rFonts w:ascii="Times New Roman" w:hAnsi="Times New Roman"/>
          <w:sz w:val="28"/>
          <w:szCs w:val="28"/>
        </w:rPr>
        <w:t>• To enhance user convenience and reduce manual booking efforts.</w:t>
      </w:r>
    </w:p>
    <w:p w14:paraId="26CC2FD0">
      <w:pPr>
        <w:rPr>
          <w:sz w:val="28"/>
          <w:szCs w:val="28"/>
        </w:rPr>
      </w:pPr>
      <w:r>
        <w:rPr>
          <w:rFonts w:ascii="Times New Roman" w:hAnsi="Times New Roman"/>
          <w:sz w:val="28"/>
          <w:szCs w:val="28"/>
        </w:rPr>
        <w:t>• To create a scalable system that can be extended with additional features.</w:t>
      </w:r>
    </w:p>
    <w:p w14:paraId="7A92B57E">
      <w:pPr>
        <w:pStyle w:val="2"/>
        <w:rPr>
          <w:sz w:val="28"/>
          <w:szCs w:val="28"/>
        </w:rPr>
      </w:pPr>
      <w:r>
        <w:rPr>
          <w:rFonts w:ascii="Times New Roman" w:hAnsi="Times New Roman"/>
          <w:sz w:val="28"/>
          <w:szCs w:val="28"/>
        </w:rPr>
        <w:t>5. Technology Stack</w:t>
      </w:r>
    </w:p>
    <w:p w14:paraId="4F54A28B">
      <w:pPr>
        <w:pStyle w:val="3"/>
        <w:rPr>
          <w:sz w:val="28"/>
          <w:szCs w:val="28"/>
        </w:rPr>
      </w:pPr>
      <w:r>
        <w:rPr>
          <w:rFonts w:ascii="Times New Roman" w:hAnsi="Times New Roman"/>
          <w:sz w:val="28"/>
          <w:szCs w:val="28"/>
        </w:rPr>
        <w:t>5.1 MongoDB</w:t>
      </w:r>
    </w:p>
    <w:p w14:paraId="6A518C48">
      <w:pPr>
        <w:rPr>
          <w:sz w:val="28"/>
          <w:szCs w:val="28"/>
        </w:rPr>
      </w:pPr>
      <w:r>
        <w:rPr>
          <w:rFonts w:ascii="Times New Roman" w:hAnsi="Times New Roman"/>
          <w:sz w:val="28"/>
          <w:szCs w:val="28"/>
        </w:rPr>
        <w:t>MongoDB is a NoSQL database that stores data in flexible JSON‑like documents. It allows developers to store large amounts of structured and unstructured data efficiently. In the cab booking system, MongoDB stores user profiles, booking records, ride information, and system data.</w:t>
      </w:r>
    </w:p>
    <w:p w14:paraId="540934C9">
      <w:pPr>
        <w:pStyle w:val="3"/>
        <w:rPr>
          <w:sz w:val="28"/>
          <w:szCs w:val="28"/>
        </w:rPr>
      </w:pPr>
      <w:r>
        <w:rPr>
          <w:rFonts w:ascii="Times New Roman" w:hAnsi="Times New Roman"/>
          <w:sz w:val="28"/>
          <w:szCs w:val="28"/>
        </w:rPr>
        <w:t>5.2 Express.js</w:t>
      </w:r>
    </w:p>
    <w:p w14:paraId="58646E15">
      <w:pPr>
        <w:rPr>
          <w:sz w:val="28"/>
          <w:szCs w:val="28"/>
        </w:rPr>
      </w:pPr>
      <w:r>
        <w:rPr>
          <w:rFonts w:ascii="Times New Roman" w:hAnsi="Times New Roman"/>
          <w:sz w:val="28"/>
          <w:szCs w:val="28"/>
        </w:rPr>
        <w:t>Express.js is a backend framework used with Node.js to build server‑side applications. It simplifies the development of RESTful APIs and handles HTTP requests such as GET, POST, PUT, and DELETE. In this project, Express manages the API routes for user authentication, ride booking, and database operations.</w:t>
      </w:r>
    </w:p>
    <w:p w14:paraId="2AE5B3A8">
      <w:pPr>
        <w:pStyle w:val="3"/>
        <w:rPr>
          <w:sz w:val="28"/>
          <w:szCs w:val="28"/>
        </w:rPr>
      </w:pPr>
      <w:r>
        <w:rPr>
          <w:rFonts w:ascii="Times New Roman" w:hAnsi="Times New Roman"/>
          <w:sz w:val="28"/>
          <w:szCs w:val="28"/>
        </w:rPr>
        <w:t>5.3 React.js</w:t>
      </w:r>
    </w:p>
    <w:p w14:paraId="4330B53C">
      <w:pPr>
        <w:rPr>
          <w:sz w:val="28"/>
          <w:szCs w:val="28"/>
        </w:rPr>
      </w:pPr>
      <w:r>
        <w:rPr>
          <w:rFonts w:ascii="Times New Roman" w:hAnsi="Times New Roman"/>
          <w:sz w:val="28"/>
          <w:szCs w:val="28"/>
        </w:rPr>
        <w:t>React.js is a popular JavaScript library used for building interactive user interfaces. It uses a component‑based architecture that allows developers to create reusable UI elements. In this project, React is responsible for displaying login pages, booking forms, user dashboards, and ride details.</w:t>
      </w:r>
    </w:p>
    <w:p w14:paraId="2A494E0A">
      <w:pPr>
        <w:pStyle w:val="3"/>
        <w:rPr>
          <w:sz w:val="28"/>
          <w:szCs w:val="28"/>
        </w:rPr>
      </w:pPr>
      <w:r>
        <w:rPr>
          <w:rFonts w:ascii="Times New Roman" w:hAnsi="Times New Roman"/>
          <w:sz w:val="28"/>
          <w:szCs w:val="28"/>
        </w:rPr>
        <w:t>5.4 Node.js</w:t>
      </w:r>
    </w:p>
    <w:p w14:paraId="28A6A878">
      <w:pPr>
        <w:rPr>
          <w:sz w:val="28"/>
          <w:szCs w:val="28"/>
        </w:rPr>
      </w:pPr>
      <w:r>
        <w:rPr>
          <w:rFonts w:ascii="Times New Roman" w:hAnsi="Times New Roman"/>
          <w:sz w:val="28"/>
          <w:szCs w:val="28"/>
        </w:rPr>
        <w:t>Node.js is a runtime environment that allows JavaScript to run on the server side. It is known for its high performance and non‑blocking architecture. In this project, Node.js acts as the backend engine that processes user requests and connects to the database.</w:t>
      </w:r>
    </w:p>
    <w:p w14:paraId="5C81C8A3">
      <w:pPr>
        <w:pStyle w:val="2"/>
        <w:rPr>
          <w:sz w:val="28"/>
          <w:szCs w:val="28"/>
        </w:rPr>
      </w:pPr>
      <w:r>
        <w:rPr>
          <w:rFonts w:ascii="Times New Roman" w:hAnsi="Times New Roman"/>
          <w:sz w:val="28"/>
          <w:szCs w:val="28"/>
        </w:rPr>
        <w:t>6. System Architecture</w:t>
      </w:r>
    </w:p>
    <w:p w14:paraId="709EA1E9">
      <w:pPr>
        <w:rPr>
          <w:sz w:val="28"/>
          <w:szCs w:val="28"/>
        </w:rPr>
      </w:pPr>
      <w:r>
        <w:rPr>
          <w:rFonts w:ascii="Times New Roman" w:hAnsi="Times New Roman"/>
          <w:sz w:val="28"/>
          <w:szCs w:val="28"/>
        </w:rPr>
        <w:t>The system architecture consists of three main layers: frontend, backend, and database.</w:t>
      </w:r>
    </w:p>
    <w:p w14:paraId="3CC7DF99">
      <w:pPr>
        <w:rPr>
          <w:sz w:val="28"/>
          <w:szCs w:val="28"/>
        </w:rPr>
      </w:pPr>
      <w:r>
        <w:rPr>
          <w:rFonts w:ascii="Times New Roman" w:hAnsi="Times New Roman"/>
          <w:sz w:val="28"/>
          <w:szCs w:val="28"/>
        </w:rPr>
        <w:t>1. Frontend Layer – Built using React.js to provide a responsive and dynamic interface.</w:t>
      </w:r>
    </w:p>
    <w:p w14:paraId="7512C2ED">
      <w:pPr>
        <w:rPr>
          <w:sz w:val="28"/>
          <w:szCs w:val="28"/>
        </w:rPr>
      </w:pPr>
      <w:r>
        <w:rPr>
          <w:rFonts w:ascii="Times New Roman" w:hAnsi="Times New Roman"/>
          <w:sz w:val="28"/>
          <w:szCs w:val="28"/>
        </w:rPr>
        <w:t>2. Backend Layer – Developed using Node.js and Express.js to handle business logic and API requests.</w:t>
      </w:r>
    </w:p>
    <w:p w14:paraId="48D32623">
      <w:pPr>
        <w:rPr>
          <w:sz w:val="28"/>
          <w:szCs w:val="28"/>
        </w:rPr>
      </w:pPr>
      <w:r>
        <w:rPr>
          <w:rFonts w:ascii="Times New Roman" w:hAnsi="Times New Roman"/>
          <w:sz w:val="28"/>
          <w:szCs w:val="28"/>
        </w:rPr>
        <w:t>3. Database Layer – MongoDB stores all application data including users and bookings.</w:t>
      </w:r>
    </w:p>
    <w:p w14:paraId="69B8623D">
      <w:pPr>
        <w:pStyle w:val="2"/>
        <w:rPr>
          <w:sz w:val="28"/>
          <w:szCs w:val="28"/>
        </w:rPr>
      </w:pPr>
      <w:r>
        <w:rPr>
          <w:rFonts w:ascii="Times New Roman" w:hAnsi="Times New Roman"/>
          <w:sz w:val="28"/>
          <w:szCs w:val="28"/>
        </w:rPr>
        <w:t>7. Modules of the System</w:t>
      </w:r>
    </w:p>
    <w:p w14:paraId="5CD29FDA">
      <w:pPr>
        <w:pStyle w:val="3"/>
        <w:rPr>
          <w:sz w:val="28"/>
          <w:szCs w:val="28"/>
        </w:rPr>
      </w:pPr>
      <w:r>
        <w:rPr>
          <w:rFonts w:ascii="Times New Roman" w:hAnsi="Times New Roman"/>
          <w:sz w:val="28"/>
          <w:szCs w:val="28"/>
        </w:rPr>
        <w:t>7.1 User Registration Module</w:t>
      </w:r>
    </w:p>
    <w:p w14:paraId="06FB53D6">
      <w:pPr>
        <w:rPr>
          <w:sz w:val="28"/>
          <w:szCs w:val="28"/>
        </w:rPr>
      </w:pPr>
      <w:r>
        <w:rPr>
          <w:rFonts w:ascii="Times New Roman" w:hAnsi="Times New Roman"/>
          <w:sz w:val="28"/>
          <w:szCs w:val="28"/>
        </w:rPr>
        <w:t>This module allows new users to create an account by providing details such as name, email address, and password. The information is stored securely in the database.</w:t>
      </w:r>
    </w:p>
    <w:p w14:paraId="5444341C">
      <w:pPr>
        <w:pStyle w:val="3"/>
        <w:rPr>
          <w:sz w:val="28"/>
          <w:szCs w:val="28"/>
        </w:rPr>
      </w:pPr>
      <w:r>
        <w:rPr>
          <w:rFonts w:ascii="Times New Roman" w:hAnsi="Times New Roman"/>
          <w:sz w:val="28"/>
          <w:szCs w:val="28"/>
        </w:rPr>
        <w:t>7.2 Login Module</w:t>
      </w:r>
    </w:p>
    <w:p w14:paraId="0AFD508F">
      <w:pPr>
        <w:rPr>
          <w:sz w:val="28"/>
          <w:szCs w:val="28"/>
        </w:rPr>
      </w:pPr>
      <w:r>
        <w:rPr>
          <w:rFonts w:ascii="Times New Roman" w:hAnsi="Times New Roman"/>
          <w:sz w:val="28"/>
          <w:szCs w:val="28"/>
        </w:rPr>
        <w:t>The login module authenticates users by verifying their credentials. Only authorized users can access the cab booking features.</w:t>
      </w:r>
    </w:p>
    <w:p w14:paraId="7C1C7ABF">
      <w:pPr>
        <w:pStyle w:val="3"/>
        <w:rPr>
          <w:sz w:val="28"/>
          <w:szCs w:val="28"/>
        </w:rPr>
      </w:pPr>
      <w:r>
        <w:rPr>
          <w:rFonts w:ascii="Times New Roman" w:hAnsi="Times New Roman"/>
          <w:sz w:val="28"/>
          <w:szCs w:val="28"/>
        </w:rPr>
        <w:t>7.3 Cab Booking Module</w:t>
      </w:r>
    </w:p>
    <w:p w14:paraId="46BC4E55">
      <w:pPr>
        <w:rPr>
          <w:sz w:val="28"/>
          <w:szCs w:val="28"/>
        </w:rPr>
      </w:pPr>
      <w:r>
        <w:rPr>
          <w:rFonts w:ascii="Times New Roman" w:hAnsi="Times New Roman"/>
          <w:sz w:val="28"/>
          <w:szCs w:val="28"/>
        </w:rPr>
        <w:t>This module enables users to select pickup and drop locations, choose a cab, and confirm their ride booking. The booking details are saved in the database.</w:t>
      </w:r>
    </w:p>
    <w:p w14:paraId="48A844FE">
      <w:pPr>
        <w:pStyle w:val="3"/>
        <w:rPr>
          <w:sz w:val="28"/>
          <w:szCs w:val="28"/>
        </w:rPr>
      </w:pPr>
      <w:r>
        <w:rPr>
          <w:rFonts w:ascii="Times New Roman" w:hAnsi="Times New Roman"/>
          <w:sz w:val="28"/>
          <w:szCs w:val="28"/>
        </w:rPr>
        <w:t>7.4 Ride History Module</w:t>
      </w:r>
    </w:p>
    <w:p w14:paraId="13AD693C">
      <w:pPr>
        <w:rPr>
          <w:sz w:val="28"/>
          <w:szCs w:val="28"/>
        </w:rPr>
      </w:pPr>
      <w:r>
        <w:rPr>
          <w:rFonts w:ascii="Times New Roman" w:hAnsi="Times New Roman"/>
          <w:sz w:val="28"/>
          <w:szCs w:val="28"/>
        </w:rPr>
        <w:t>Users can view their previous rides, booking dates, and trip details through this module.</w:t>
      </w:r>
    </w:p>
    <w:p w14:paraId="0850D411">
      <w:pPr>
        <w:pStyle w:val="2"/>
        <w:rPr>
          <w:sz w:val="28"/>
          <w:szCs w:val="28"/>
        </w:rPr>
      </w:pPr>
      <w:r>
        <w:rPr>
          <w:rFonts w:ascii="Times New Roman" w:hAnsi="Times New Roman"/>
          <w:sz w:val="28"/>
          <w:szCs w:val="28"/>
        </w:rPr>
        <w:t>8. Detailed Execution of the Project</w:t>
      </w:r>
    </w:p>
    <w:p w14:paraId="47C9B892">
      <w:pPr>
        <w:rPr>
          <w:sz w:val="28"/>
          <w:szCs w:val="28"/>
        </w:rPr>
      </w:pPr>
      <w:r>
        <w:rPr>
          <w:rFonts w:ascii="Times New Roman" w:hAnsi="Times New Roman"/>
          <w:sz w:val="28"/>
          <w:szCs w:val="28"/>
        </w:rPr>
        <w:t>The project development process involved several stages including planning, system design, development, testing, and deployment.</w:t>
      </w:r>
    </w:p>
    <w:p w14:paraId="507977B6">
      <w:pPr>
        <w:rPr>
          <w:sz w:val="28"/>
          <w:szCs w:val="28"/>
        </w:rPr>
      </w:pPr>
      <w:r>
        <w:rPr>
          <w:rFonts w:ascii="Times New Roman" w:hAnsi="Times New Roman"/>
          <w:sz w:val="28"/>
          <w:szCs w:val="28"/>
        </w:rPr>
        <w:t>During development, the frontend was created using React components. API endpoints were developed using Express.js, while MongoDB handled data storage. The backend connected the user interface with the database through REST APIs.</w:t>
      </w:r>
    </w:p>
    <w:p w14:paraId="1A759691">
      <w:pPr>
        <w:rPr>
          <w:sz w:val="28"/>
          <w:szCs w:val="28"/>
        </w:rPr>
      </w:pPr>
      <w:r>
        <w:rPr>
          <w:rFonts w:ascii="Times New Roman" w:hAnsi="Times New Roman"/>
          <w:sz w:val="28"/>
          <w:szCs w:val="28"/>
        </w:rPr>
        <w:t>Testing was performed to ensure that user registration, login, and booking processes function correctly.</w:t>
      </w:r>
    </w:p>
    <w:p w14:paraId="4B8B0711">
      <w:pPr>
        <w:pStyle w:val="2"/>
        <w:rPr>
          <w:sz w:val="28"/>
          <w:szCs w:val="28"/>
        </w:rPr>
      </w:pPr>
      <w:r>
        <w:rPr>
          <w:rFonts w:ascii="Times New Roman" w:hAnsi="Times New Roman"/>
          <w:sz w:val="28"/>
          <w:szCs w:val="28"/>
        </w:rPr>
        <w:t>9. Real‑World Application Example</w:t>
      </w:r>
    </w:p>
    <w:p w14:paraId="125CAF10">
      <w:pPr>
        <w:rPr>
          <w:sz w:val="28"/>
          <w:szCs w:val="28"/>
        </w:rPr>
      </w:pPr>
      <w:r>
        <w:rPr>
          <w:rFonts w:ascii="Times New Roman" w:hAnsi="Times New Roman"/>
          <w:sz w:val="28"/>
          <w:szCs w:val="28"/>
        </w:rPr>
        <w:t>Consider a scenario where a user needs to travel from home to the airport. Instead of searching for taxis manually, the user opens the cab booking platform, enters the pickup and drop locations, and selects a cab. The system processes the request and confirms the booking.</w:t>
      </w:r>
    </w:p>
    <w:p w14:paraId="68EFDDDE">
      <w:pPr>
        <w:rPr>
          <w:sz w:val="28"/>
          <w:szCs w:val="28"/>
        </w:rPr>
      </w:pPr>
      <w:r>
        <w:rPr>
          <w:rFonts w:ascii="Times New Roman" w:hAnsi="Times New Roman"/>
          <w:sz w:val="28"/>
          <w:szCs w:val="28"/>
        </w:rPr>
        <w:t>This process is similar to services offered by ride‑hailing platforms like Uber or Ola, where users can instantly book rides through digital platforms.</w:t>
      </w:r>
    </w:p>
    <w:p w14:paraId="5E928B07">
      <w:pPr>
        <w:pStyle w:val="2"/>
        <w:rPr>
          <w:sz w:val="28"/>
          <w:szCs w:val="28"/>
        </w:rPr>
      </w:pPr>
      <w:r>
        <w:rPr>
          <w:rFonts w:ascii="Times New Roman" w:hAnsi="Times New Roman"/>
          <w:sz w:val="28"/>
          <w:szCs w:val="28"/>
        </w:rPr>
        <w:t>10. Advantages of the System</w:t>
      </w:r>
    </w:p>
    <w:p w14:paraId="2D31E3D2">
      <w:pPr>
        <w:rPr>
          <w:sz w:val="28"/>
          <w:szCs w:val="28"/>
        </w:rPr>
      </w:pPr>
      <w:r>
        <w:rPr>
          <w:rFonts w:ascii="Times New Roman" w:hAnsi="Times New Roman"/>
          <w:sz w:val="28"/>
          <w:szCs w:val="28"/>
        </w:rPr>
        <w:t>• Provides quick and convenient ride booking.</w:t>
      </w:r>
    </w:p>
    <w:p w14:paraId="5A1C6728">
      <w:pPr>
        <w:rPr>
          <w:sz w:val="28"/>
          <w:szCs w:val="28"/>
        </w:rPr>
      </w:pPr>
      <w:r>
        <w:rPr>
          <w:rFonts w:ascii="Times New Roman" w:hAnsi="Times New Roman"/>
          <w:sz w:val="28"/>
          <w:szCs w:val="28"/>
        </w:rPr>
        <w:t>• Eliminates manual booking processes.</w:t>
      </w:r>
    </w:p>
    <w:p w14:paraId="33EC3261">
      <w:pPr>
        <w:rPr>
          <w:sz w:val="28"/>
          <w:szCs w:val="28"/>
        </w:rPr>
      </w:pPr>
      <w:r>
        <w:rPr>
          <w:rFonts w:ascii="Times New Roman" w:hAnsi="Times New Roman"/>
          <w:sz w:val="28"/>
          <w:szCs w:val="28"/>
        </w:rPr>
        <w:t>• Allows users to track booking history.</w:t>
      </w:r>
    </w:p>
    <w:p w14:paraId="0CCE59A1">
      <w:pPr>
        <w:rPr>
          <w:sz w:val="28"/>
          <w:szCs w:val="28"/>
        </w:rPr>
      </w:pPr>
      <w:r>
        <w:rPr>
          <w:rFonts w:ascii="Times New Roman" w:hAnsi="Times New Roman"/>
          <w:sz w:val="28"/>
          <w:szCs w:val="28"/>
        </w:rPr>
        <w:t>• Demonstrates full‑stack development capabilities.</w:t>
      </w:r>
    </w:p>
    <w:p w14:paraId="4D9AABD5">
      <w:pPr>
        <w:rPr>
          <w:sz w:val="28"/>
          <w:szCs w:val="28"/>
        </w:rPr>
      </w:pPr>
      <w:r>
        <w:rPr>
          <w:rFonts w:ascii="Times New Roman" w:hAnsi="Times New Roman"/>
          <w:sz w:val="28"/>
          <w:szCs w:val="28"/>
        </w:rPr>
        <w:t>• Easily scalable for additional features.</w:t>
      </w:r>
    </w:p>
    <w:p w14:paraId="03852AE2">
      <w:pPr>
        <w:pStyle w:val="2"/>
        <w:rPr>
          <w:sz w:val="28"/>
          <w:szCs w:val="28"/>
        </w:rPr>
      </w:pPr>
      <w:r>
        <w:rPr>
          <w:rFonts w:ascii="Times New Roman" w:hAnsi="Times New Roman"/>
          <w:sz w:val="28"/>
          <w:szCs w:val="28"/>
        </w:rPr>
        <w:t>11. Limitations</w:t>
      </w:r>
    </w:p>
    <w:p w14:paraId="2D1E7D8B">
      <w:pPr>
        <w:rPr>
          <w:sz w:val="28"/>
          <w:szCs w:val="28"/>
        </w:rPr>
      </w:pPr>
      <w:r>
        <w:rPr>
          <w:rFonts w:ascii="Times New Roman" w:hAnsi="Times New Roman"/>
          <w:sz w:val="28"/>
          <w:szCs w:val="28"/>
        </w:rPr>
        <w:t>The current version of the system does not include real‑time driver tracking, integrated payment gateways, or mobile applications. These features can be implemented in future updates.</w:t>
      </w:r>
    </w:p>
    <w:p w14:paraId="1126F026">
      <w:pPr>
        <w:pStyle w:val="2"/>
        <w:rPr>
          <w:sz w:val="28"/>
          <w:szCs w:val="28"/>
        </w:rPr>
      </w:pPr>
      <w:r>
        <w:rPr>
          <w:rFonts w:ascii="Times New Roman" w:hAnsi="Times New Roman"/>
          <w:sz w:val="28"/>
          <w:szCs w:val="28"/>
        </w:rPr>
        <w:t>12. Future Scope</w:t>
      </w:r>
    </w:p>
    <w:p w14:paraId="5EE39671">
      <w:pPr>
        <w:rPr>
          <w:sz w:val="28"/>
          <w:szCs w:val="28"/>
        </w:rPr>
      </w:pPr>
      <w:r>
        <w:rPr>
          <w:rFonts w:ascii="Times New Roman" w:hAnsi="Times New Roman"/>
          <w:sz w:val="28"/>
          <w:szCs w:val="28"/>
        </w:rPr>
        <w:t>The system can be improved by implementing additional features such as:</w:t>
      </w:r>
    </w:p>
    <w:p w14:paraId="639830DA">
      <w:pPr>
        <w:rPr>
          <w:sz w:val="28"/>
          <w:szCs w:val="28"/>
        </w:rPr>
      </w:pPr>
      <w:r>
        <w:rPr>
          <w:rFonts w:ascii="Times New Roman" w:hAnsi="Times New Roman"/>
          <w:sz w:val="28"/>
          <w:szCs w:val="28"/>
        </w:rPr>
        <w:t>• Real‑time GPS tracking of drivers.</w:t>
      </w:r>
    </w:p>
    <w:p w14:paraId="2D1A1642">
      <w:pPr>
        <w:rPr>
          <w:sz w:val="28"/>
          <w:szCs w:val="28"/>
        </w:rPr>
      </w:pPr>
      <w:r>
        <w:rPr>
          <w:rFonts w:ascii="Times New Roman" w:hAnsi="Times New Roman"/>
          <w:sz w:val="28"/>
          <w:szCs w:val="28"/>
        </w:rPr>
        <w:t>• Online payment integration using payment gateways.</w:t>
      </w:r>
    </w:p>
    <w:p w14:paraId="21ED3896">
      <w:pPr>
        <w:rPr>
          <w:sz w:val="28"/>
          <w:szCs w:val="28"/>
        </w:rPr>
      </w:pPr>
      <w:r>
        <w:rPr>
          <w:rFonts w:ascii="Times New Roman" w:hAnsi="Times New Roman"/>
          <w:sz w:val="28"/>
          <w:szCs w:val="28"/>
        </w:rPr>
        <w:t>• Mobile applications for Android and iOS.</w:t>
      </w:r>
    </w:p>
    <w:p w14:paraId="2AD990C2">
      <w:pPr>
        <w:rPr>
          <w:sz w:val="28"/>
          <w:szCs w:val="28"/>
        </w:rPr>
      </w:pPr>
      <w:r>
        <w:rPr>
          <w:rFonts w:ascii="Times New Roman" w:hAnsi="Times New Roman"/>
          <w:sz w:val="28"/>
          <w:szCs w:val="28"/>
        </w:rPr>
        <w:t>• AI‑based ride fare estimation.</w:t>
      </w:r>
    </w:p>
    <w:p w14:paraId="097E16AF">
      <w:pPr>
        <w:rPr>
          <w:sz w:val="28"/>
          <w:szCs w:val="28"/>
        </w:rPr>
      </w:pPr>
      <w:r>
        <w:rPr>
          <w:rFonts w:ascii="Times New Roman" w:hAnsi="Times New Roman"/>
          <w:sz w:val="28"/>
          <w:szCs w:val="28"/>
        </w:rPr>
        <w:t>• Notification system for ride updates.</w:t>
      </w:r>
    </w:p>
    <w:p w14:paraId="326583E8">
      <w:pPr>
        <w:rPr>
          <w:sz w:val="28"/>
          <w:szCs w:val="28"/>
        </w:rPr>
      </w:pPr>
      <w:r>
        <w:rPr>
          <w:rFonts w:ascii="Times New Roman" w:hAnsi="Times New Roman"/>
          <w:sz w:val="28"/>
          <w:szCs w:val="28"/>
        </w:rPr>
        <w:t>• Integration with map services for route optimization.</w:t>
      </w:r>
    </w:p>
    <w:p w14:paraId="36011E02">
      <w:pPr>
        <w:pStyle w:val="2"/>
        <w:rPr>
          <w:sz w:val="28"/>
          <w:szCs w:val="28"/>
        </w:rPr>
      </w:pPr>
      <w:r>
        <w:rPr>
          <w:rFonts w:ascii="Times New Roman" w:hAnsi="Times New Roman"/>
          <w:sz w:val="28"/>
          <w:szCs w:val="28"/>
        </w:rPr>
        <w:t>13. Conclusion</w:t>
      </w:r>
    </w:p>
    <w:p w14:paraId="3177DC92">
      <w:pPr>
        <w:rPr>
          <w:sz w:val="28"/>
          <w:szCs w:val="28"/>
        </w:rPr>
      </w:pPr>
      <w:r>
        <w:rPr>
          <w:rFonts w:ascii="Times New Roman" w:hAnsi="Times New Roman"/>
          <w:sz w:val="28"/>
          <w:szCs w:val="28"/>
        </w:rPr>
        <w:t>The Cab Booking System developed using the MERN stack demonstrates how modern web technologies can be used to build scalable and efficient applications. The project provides practical experience in full‑stack development and illustrates the workflow of real‑world ride‑hailing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5055E9"/>
    <w:rsid w:val="451726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Deepak Parashar</cp:lastModifiedBy>
  <dcterms:modified xsi:type="dcterms:W3CDTF">2026-03-06T13:21:05Z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539BB810D2F5458EA2B6FC6C17A4CCAB_12</vt:lpwstr>
  </property>
</Properties>
</file>